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Title Page</w:t>
      </w:r>
    </w:p>
    <w:p>
      <w:pPr>
        <w:pStyle w:val="19"/>
      </w:pPr>
      <w:r>
        <w:rPr>
          <w:bCs/>
          <w:b/>
        </w:rPr>
        <w:t xml:space="preserve">RevTrace: Dual-Granularity Feedback Transactions for State-Certified</w:t>
      </w:r>
      <w:r>
        <w:rPr>
          <w:bCs/>
          <w:b/>
        </w:rPr>
        <w:t xml:space="preserve"> </w:t>
      </w:r>
      <w:r>
        <w:rPr>
          <w:bCs/>
          <w:b/>
        </w:rPr>
        <w:t xml:space="preserve">Streaming ASR Serving</w:t>
      </w:r>
    </w:p>
    <w:p>
      <w:pPr>
        <w:pStyle w:val="19"/>
      </w:pPr>
      <w:r>
        <w:rPr>
          <w:bCs/>
          <w:b/>
        </w:rPr>
        <w:t xml:space="preserve">Manuscript Title</w:t>
      </w:r>
    </w:p>
    <w:p>
      <w:pPr>
        <w:pStyle w:val="19"/>
      </w:pPr>
      <w:r>
        <w:t xml:space="preserve">RevTrace: Dual-Granularity Feedback Transactions for State-Certified</w:t>
      </w:r>
      <w:r>
        <w:t xml:space="preserve"> </w:t>
      </w:r>
      <w:r>
        <w:t xml:space="preserve">Streaming ASR Serving</w:t>
      </w:r>
    </w:p>
    <w:p>
      <w:pPr>
        <w:pStyle w:val="19"/>
      </w:pPr>
      <w:r>
        <w:rPr>
          <w:bCs/>
          <w:b/>
        </w:rPr>
        <w:t xml:space="preserve">Authors and Affiliations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Affiliation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 Zhou</w:t>
            </w:r>
          </w:p>
        </w:tc>
        <w:tc>
          <w:p>
            <w:pPr>
              <w:pStyle w:val="Compact"/>
              <w:jc w:val="left"/>
            </w:pPr>
            <w:r>
              <w:t xml:space="preserve">Beijing University of Chemical Technology, Beijing, China</w:t>
            </w:r>
          </w:p>
        </w:tc>
        <w:tc>
          <w:p>
            <w:pPr>
              <w:pStyle w:val="Compact"/>
              <w:jc w:val="left"/>
            </w:pPr>
            <w:r>
              <w:t xml:space="preserve">2025200800@buct.edu.cn</w:t>
            </w:r>
          </w:p>
        </w:tc>
        <w:tc>
          <w:p>
            <w:pPr>
              <w:pStyle w:val="Compact"/>
              <w:jc w:val="left"/>
            </w:pPr>
            <w:r>
              <w:t xml:space="preserve">First author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Jiyuan Miao</w:t>
            </w:r>
          </w:p>
        </w:tc>
        <w:tc>
          <w:p>
            <w:pPr>
              <w:pStyle w:val="Compact"/>
              <w:jc w:val="left"/>
            </w:pPr>
            <w:r>
              <w:t xml:space="preserve">Beijing University of Chemical Technology, Beijing, China</w:t>
            </w:r>
          </w:p>
        </w:tc>
        <w:tc>
          <w:p>
            <w:pPr>
              <w:pStyle w:val="Compact"/>
              <w:jc w:val="left"/>
            </w:pPr>
            <w:r>
              <w:t xml:space="preserve">2024200822@buct.edu.cn</w:t>
            </w:r>
          </w:p>
        </w:tc>
        <w:tc>
          <w:p>
            <w:pPr>
              <w:pStyle w:val="Compact"/>
              <w:jc w:val="left"/>
            </w:pPr>
            <w:r>
              <w:t xml:space="preserve">Co-author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Xi Cao</w:t>
            </w:r>
          </w:p>
        </w:tc>
        <w:tc>
          <w:p>
            <w:pPr>
              <w:pStyle w:val="Compact"/>
              <w:jc w:val="left"/>
            </w:pPr>
            <w:r>
              <w:t xml:space="preserve">Beijing University of Chemical Technology, Beijing, China</w:t>
            </w:r>
          </w:p>
        </w:tc>
        <w:tc>
          <w:p>
            <w:pPr>
              <w:pStyle w:val="Compact"/>
              <w:jc w:val="left"/>
            </w:pPr>
            <w:r>
              <w:t xml:space="preserve">caoxi@buct.edu.cn</w:t>
            </w:r>
          </w:p>
        </w:tc>
        <w:tc>
          <w:p>
            <w:pPr>
              <w:pStyle w:val="Compact"/>
              <w:jc w:val="left"/>
            </w:pPr>
            <w:r>
              <w:t xml:space="preserve">Corresponding author</w:t>
            </w:r>
          </w:p>
        </w:tc>
      </w:tr>
    </w:tbl>
    <w:p>
      <w:pPr>
        <w:pStyle w:val="19"/>
      </w:pPr>
      <w:r>
        <w:rPr>
          <w:bCs/>
          <w:b/>
        </w:rPr>
        <w:t xml:space="preserve">Corresponding Author</w:t>
      </w:r>
    </w:p>
    <w:p>
      <w:pPr>
        <w:pStyle w:val="19"/>
      </w:pPr>
      <w:r>
        <w:rPr>
          <w:bCs/>
          <w:b/>
        </w:rPr>
        <w:t xml:space="preserve">Xi Cao</w:t>
      </w:r>
      <w:r>
        <w:br/>
      </w:r>
      <w:r>
        <w:t xml:space="preserve">Beijing University of Chemical Technology, Beijing, China</w:t>
      </w:r>
      <w:r>
        <w:br/>
      </w:r>
      <w:r>
        <w:t xml:space="preserve">Email: caoxi@buct.edu.cn</w:t>
      </w:r>
      <w:r>
        <w:br/>
      </w:r>
      <w:r>
        <w:t xml:space="preserve">Postal address: Beijing University of Chemical Technology, 29# Nanjian</w:t>
      </w:r>
      <w:r>
        <w:t xml:space="preserve"> </w:t>
      </w:r>
      <w:r>
        <w:t xml:space="preserve">Road, Changping, Beijing, China.</w:t>
      </w:r>
    </w:p>
    <w:p>
      <w:pPr>
        <w:pStyle w:val="19"/>
      </w:pPr>
      <w:r>
        <w:rPr>
          <w:bCs/>
          <w:b/>
        </w:rPr>
        <w:t xml:space="preserve">Acknowledgments</w:t>
      </w:r>
    </w:p>
    <w:p>
      <w:pPr>
        <w:pStyle w:val="19"/>
      </w:pPr>
      <w:r>
        <w:t xml:space="preserve">This work received no specific grant from any funding agency in the</w:t>
      </w:r>
      <w:r>
        <w:t xml:space="preserve"> </w:t>
      </w:r>
      <w:r>
        <w:t xml:space="preserve">public, commercial, or not-for-profit sectors.</w:t>
      </w:r>
    </w:p>
    <w:p>
      <w:pPr>
        <w:pStyle w:val="19"/>
      </w:pPr>
      <w:r>
        <w:rPr>
          <w:bCs/>
          <w:b/>
        </w:rPr>
        <w:t xml:space="preserve">Use of AI Tools</w:t>
      </w:r>
    </w:p>
    <w:p>
      <w:pPr>
        <w:pStyle w:val="19"/>
      </w:pPr>
      <w:r>
        <w:t xml:space="preserve">OpenAI ChatGPT was used as an auxiliary tool for language editing, LaTeX</w:t>
      </w:r>
      <w:r>
        <w:t xml:space="preserve"> </w:t>
      </w:r>
      <w:r>
        <w:t xml:space="preserve">formatting assistance. It was not used to generate experimental</w:t>
      </w:r>
      <w:r>
        <w:t xml:space="preserve"> </w:t>
      </w:r>
      <w:r>
        <w:t xml:space="preserve">measurements. All technical ideas, implementations, numerical results,</w:t>
      </w:r>
      <w:r>
        <w:t xml:space="preserve"> </w:t>
      </w:r>
      <w:r>
        <w:t xml:space="preserve">claims, figures, and final manuscript decisions were independently</w:t>
      </w:r>
      <w:r>
        <w:t xml:space="preserve"> </w:t>
      </w:r>
      <w:r>
        <w:t xml:space="preserve">reviewed and verified by the authors.</w:t>
      </w:r>
    </w:p>
    <w:p>
      <w:pPr>
        <w:pStyle w:val="19"/>
      </w:pPr>
      <w:r>
        <w:rPr>
          <w:bCs/>
          <w:b/>
        </w:rPr>
        <w:t xml:space="preserve">Conflict of Interest</w:t>
      </w:r>
    </w:p>
    <w:p>
      <w:pPr>
        <w:pStyle w:val="19"/>
      </w:pPr>
      <w:r>
        <w:t xml:space="preserve">The authors declare no conflicts of interest.</w:t>
      </w:r>
    </w:p>
    <w:p>
      <w:pPr>
        <w:pStyle w:val="19"/>
      </w:pPr>
      <w:r>
        <w:rPr>
          <w:bCs/>
          <w:b/>
        </w:rPr>
        <w:t xml:space="preserve">Author Confirmation</w:t>
      </w:r>
    </w:p>
    <w:p>
      <w:pPr>
        <w:pStyle w:val="19"/>
      </w:pPr>
      <w:r>
        <w:t xml:space="preserve">All listed authors satisfy the Elsevier authorship requirements, have</w:t>
      </w:r>
      <w:r>
        <w:t xml:space="preserve"> </w:t>
      </w:r>
      <w:r>
        <w:t xml:space="preserve">reviewed and approved the submitted manuscript, and agree to be</w:t>
      </w:r>
      <w:r>
        <w:t xml:space="preserve"> </w:t>
      </w:r>
      <w:r>
        <w:t xml:space="preserve">accountable for their contributions.</w:t>
      </w:r>
    </w:p>
    <w:sectPr>
      <w:pgSz w:h="15840" w:w="12240"/>
      <w:pgMar w:bottom="1152" w:footer="720" w:gutter="0" w:header="720" w:left="1296" w:right="1296" w:top="1296"/>
      <w:cols w:num="1" w:space="720"/>
      <w:docGrid w:charSpace="0"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pos="1080" w:val="left"/>
        </w:tabs>
        <w:ind w:hanging="360" w:left="108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pos="720" w:val="left"/>
        </w:tabs>
        <w:ind w:hanging="360" w:left="72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pos="1080" w:val="left"/>
        </w:tabs>
        <w:ind w:hanging="360" w:left="108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pos="360" w:val="left"/>
        </w:tabs>
        <w:ind w:hanging="360" w:left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semiHidden="0" w:uiPriority="99"/>
    <w:lsdException w:name="footer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semiHidden="0" w:uiPriority="99"/>
    <w:lsdException w:name="toa heading" w:uiPriority="99"/>
    <w:lsdException w:name="List" w:semiHidden="0" w:uiPriority="99"/>
    <w:lsdException w:name="List Bullet" w:semiHidden="0" w:uiPriority="99"/>
    <w:lsdException w:name="List Number" w:semiHidden="0" w:uiPriority="99"/>
    <w:lsdException w:name="List 2" w:semiHidden="0" w:uiPriority="99"/>
    <w:lsdException w:name="List 3" w:semiHidden="0" w:uiPriority="99"/>
    <w:lsdException w:name="List 4" w:uiPriority="99"/>
    <w:lsdException w:name="List 5" w:uiPriority="99"/>
    <w:lsdException w:name="List Bullet 2" w:semiHidden="0" w:uiPriority="99"/>
    <w:lsdException w:name="List Bullet 3" w:semiHidden="0" w:uiPriority="99"/>
    <w:lsdException w:name="List Bullet 4" w:uiPriority="99"/>
    <w:lsdException w:name="List Bullet 5" w:uiPriority="99"/>
    <w:lsdException w:name="List Number 2" w:semiHidden="0" w:uiPriority="99"/>
    <w:lsdException w:name="List Number 3" w:semiHidden="0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uiPriority="1"/>
    <w:lsdException w:name="Body Text" w:semiHidden="0" w:uiPriority="99"/>
    <w:lsdException w:name="Body Text Indent" w:uiPriority="99"/>
    <w:lsdException w:name="List Continue" w:semiHidden="0" w:uiPriority="99"/>
    <w:lsdException w:name="List Continue 2" w:semiHidden="0" w:uiPriority="99"/>
    <w:lsdException w:name="List Continue 3" w:semiHidden="0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semiHidden="0" w:uiPriority="99"/>
    <w:lsdException w:name="Body Text 3" w:semiHidden="0" w:uiPriority="99"/>
    <w:lsdException w:name="Body Text Indent 2" w:uiPriority="99"/>
    <w:lsdException w:name="Body Text Indent 3" w:uiPriority="99"/>
    <w:lsdException w:name="Block Text" w:uiPriority="99"/>
    <w:lsdException w:name="Hyperlink" w:qFormat="1" w:semiHidden="0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59" w:unhideWhenUsed="0"/>
    <w:lsdException w:name="Table Theme" w:uiPriority="99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qFormat="1" w:semiHidden="0" w:uiPriority="72" w:unhideWhenUsed="0"/>
    <w:lsdException w:name="Colorful Grid" w:qFormat="1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qFormat="1" w:semiHidden="0" w:uiPriority="72" w:unhideWhenUsed="0"/>
    <w:lsdException w:name="Colorful Grid Accent 1" w:qFormat="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qFormat="1" w:semiHidden="0" w:uiPriority="72" w:unhideWhenUsed="0"/>
    <w:lsdException w:name="Colorful Grid Accent 2" w:qFormat="1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qFormat="1" w:semiHidden="0" w:uiPriority="71" w:unhideWhenUsed="0"/>
    <w:lsdException w:name="Colorful List Accent 3" w:qFormat="1" w:semiHidden="0" w:uiPriority="72" w:unhideWhenUsed="0"/>
    <w:lsdException w:name="Colorful Grid Accent 3" w:qFormat="1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qFormat="1" w:semiHidden="0" w:uiPriority="71" w:unhideWhenUsed="0"/>
    <w:lsdException w:name="Colorful List Accent 4" w:qFormat="1" w:semiHidden="0" w:uiPriority="72" w:unhideWhenUsed="0"/>
    <w:lsdException w:name="Colorful Grid Accent 4" w:qFormat="1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qFormat="1" w:semiHidden="0" w:uiPriority="71" w:unhideWhenUsed="0"/>
    <w:lsdException w:name="Colorful List Accent 5" w:qFormat="1" w:semiHidden="0" w:uiPriority="72" w:unhideWhenUsed="0"/>
    <w:lsdException w:name="Colorful Grid Accent 5" w:qFormat="1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qFormat="1" w:semiHidden="0" w:uiPriority="71" w:unhideWhenUsed="0"/>
    <w:lsdException w:name="Colorful List Accent 6" w:qFormat="1" w:semiHidden="0" w:uiPriority="72" w:unhideWhenUsed="0"/>
    <w:lsdException w:name="Colorful Grid Accent 6" w:qFormat="1" w:semiHidden="0" w:uiPriority="73" w:unhideWhenUsed="0"/>
  </w:latentStyles>
  <w:style w:default="1" w:styleId="1" w:type="paragraph">
    <w:name w:val="Normal"/>
    <w:qFormat/>
    <w:uiPriority w:val="0"/>
    <w:pPr>
      <w:spacing w:after="80" w:line="259" w:lineRule="auto"/>
    </w:pPr>
    <w:rPr>
      <w:rFonts w:ascii="Times New Roman" w:cstheme="minorBidi" w:eastAsia="Times New Roman" w:hAnsi="Times New Roman"/>
      <w:sz w:val="22"/>
      <w:szCs w:val="22"/>
      <w:lang w:bidi="ar-SA" w:eastAsia="en-US" w:val="en-US"/>
    </w:rPr>
  </w:style>
  <w:style w:styleId="3" w:type="paragraph">
    <w:name w:val="heading 1"/>
    <w:basedOn w:val="1"/>
    <w:next w:val="1"/>
    <w:link w:val="139"/>
    <w:qFormat/>
    <w:uiPriority w:val="9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styleId="4" w:type="paragraph">
    <w:name w:val="heading 2"/>
    <w:basedOn w:val="1"/>
    <w:next w:val="1"/>
    <w:link w:val="140"/>
    <w:unhideWhenUsed/>
    <w:qFormat/>
    <w:uiPriority w:val="9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  <w14:textFill>
        <w14:solidFill>
          <w14:schemeClr w14:val="accent1"/>
        </w14:solidFill>
      </w14:textFill>
    </w:rPr>
  </w:style>
  <w:style w:styleId="5" w:type="paragraph">
    <w:name w:val="heading 3"/>
    <w:basedOn w:val="1"/>
    <w:next w:val="1"/>
    <w:link w:val="141"/>
    <w:unhideWhenUsed/>
    <w:qFormat/>
    <w:uiPriority w:val="9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14:textFill>
        <w14:solidFill>
          <w14:schemeClr w14:val="accent1"/>
        </w14:solidFill>
      </w14:textFill>
    </w:rPr>
  </w:style>
  <w:style w:styleId="6" w:type="paragraph">
    <w:name w:val="heading 4"/>
    <w:basedOn w:val="1"/>
    <w:next w:val="1"/>
    <w:link w:val="151"/>
    <w:semiHidden/>
    <w:unhideWhenUsed/>
    <w:qFormat/>
    <w:uiPriority w:val="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styleId="7" w:type="paragraph">
    <w:name w:val="heading 5"/>
    <w:basedOn w:val="1"/>
    <w:next w:val="1"/>
    <w:link w:val="152"/>
    <w:semiHidden/>
    <w:unhideWhenUsed/>
    <w:qFormat/>
    <w:uiPriority w:val="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80" w:val="254061"/>
    </w:rPr>
  </w:style>
  <w:style w:styleId="8" w:type="paragraph">
    <w:name w:val="heading 6"/>
    <w:basedOn w:val="1"/>
    <w:next w:val="1"/>
    <w:link w:val="153"/>
    <w:semiHidden/>
    <w:unhideWhenUsed/>
    <w:qFormat/>
    <w:uiPriority w:val="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80" w:val="254061"/>
    </w:rPr>
  </w:style>
  <w:style w:styleId="9" w:type="paragraph">
    <w:name w:val="heading 7"/>
    <w:basedOn w:val="1"/>
    <w:next w:val="1"/>
    <w:link w:val="154"/>
    <w:semiHidden/>
    <w:unhideWhenUsed/>
    <w:qFormat/>
    <w:uiPriority w:val="9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styleId="10" w:type="paragraph">
    <w:name w:val="heading 8"/>
    <w:basedOn w:val="1"/>
    <w:next w:val="1"/>
    <w:link w:val="155"/>
    <w:semiHidden/>
    <w:unhideWhenUsed/>
    <w:qFormat/>
    <w:uiPriority w:val="9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  <w14:textFill>
        <w14:solidFill>
          <w14:schemeClr w14:val="accent1"/>
        </w14:solidFill>
      </w14:textFill>
    </w:rPr>
  </w:style>
  <w:style w:styleId="11" w:type="paragraph">
    <w:name w:val="heading 9"/>
    <w:basedOn w:val="1"/>
    <w:next w:val="1"/>
    <w:link w:val="156"/>
    <w:semiHidden/>
    <w:unhideWhenUsed/>
    <w:qFormat/>
    <w:uiPriority w:val="9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default="1" w:styleId="132" w:type="character">
    <w:name w:val="Default Paragraph Font"/>
    <w:semiHidden/>
    <w:unhideWhenUsed/>
    <w:uiPriority w:val="1"/>
  </w:style>
  <w:style w:default="1" w:styleId="32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macro"/>
    <w:link w:val="148"/>
    <w:unhideWhenUsed/>
    <w:uiPriority w:val="99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200" w:line="276" w:lineRule="auto"/>
    </w:pPr>
    <w:rPr>
      <w:rFonts w:ascii="Courier" w:cstheme="minorBidi" w:eastAsiaTheme="minorEastAsia" w:hAnsi="Courier"/>
      <w:sz w:val="20"/>
      <w:szCs w:val="20"/>
      <w:lang w:bidi="ar-SA" w:eastAsia="en-US" w:val="en-US"/>
    </w:rPr>
  </w:style>
  <w:style w:styleId="12" w:type="paragraph">
    <w:name w:val="List 3"/>
    <w:basedOn w:val="1"/>
    <w:unhideWhenUsed/>
    <w:uiPriority w:val="99"/>
    <w:pPr>
      <w:ind w:hanging="360" w:left="1080"/>
      <w:contextualSpacing/>
    </w:pPr>
  </w:style>
  <w:style w:styleId="13" w:type="paragraph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styleId="14" w:type="paragraph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styleId="15" w:type="paragraph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themeColor="accent1" w:val="4F81BD"/>
      <w:sz w:val="18"/>
      <w:szCs w:val="18"/>
      <w14:textFill>
        <w14:solidFill>
          <w14:schemeClr w14:val="accent1"/>
        </w14:solidFill>
      </w14:textFill>
    </w:rPr>
  </w:style>
  <w:style w:styleId="16" w:type="paragraph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styleId="17" w:type="paragraph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styleId="18" w:type="paragraph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styleId="19" w:type="paragraph">
    <w:name w:val="Body Text"/>
    <w:basedOn w:val="1"/>
    <w:link w:val="145"/>
    <w:unhideWhenUsed/>
    <w:uiPriority w:val="99"/>
    <w:pPr>
      <w:spacing w:after="120"/>
    </w:pPr>
  </w:style>
  <w:style w:styleId="20" w:type="paragraph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styleId="21" w:type="paragraph">
    <w:name w:val="List 2"/>
    <w:basedOn w:val="1"/>
    <w:unhideWhenUsed/>
    <w:uiPriority w:val="99"/>
    <w:pPr>
      <w:ind w:hanging="360" w:left="720"/>
      <w:contextualSpacing/>
    </w:pPr>
  </w:style>
  <w:style w:styleId="22" w:type="paragraph">
    <w:name w:val="List Continue"/>
    <w:basedOn w:val="1"/>
    <w:unhideWhenUsed/>
    <w:uiPriority w:val="99"/>
    <w:pPr>
      <w:spacing w:after="120"/>
      <w:ind w:left="360"/>
      <w:contextualSpacing/>
    </w:pPr>
  </w:style>
  <w:style w:styleId="23" w:type="paragraph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styleId="24" w:type="paragraph">
    <w:name w:val="footer"/>
    <w:basedOn w:val="1"/>
    <w:link w:val="137"/>
    <w:unhideWhenUsed/>
    <w:uiPriority w:val="99"/>
    <w:pPr>
      <w:tabs>
        <w:tab w:pos="4680" w:val="center"/>
        <w:tab w:pos="9360" w:val="right"/>
      </w:tabs>
      <w:spacing w:after="0" w:line="240" w:lineRule="auto"/>
    </w:pPr>
  </w:style>
  <w:style w:styleId="25" w:type="paragraph">
    <w:name w:val="header"/>
    <w:basedOn w:val="1"/>
    <w:link w:val="136"/>
    <w:unhideWhenUsed/>
    <w:uiPriority w:val="99"/>
    <w:pPr>
      <w:tabs>
        <w:tab w:pos="4680" w:val="center"/>
        <w:tab w:pos="9360" w:val="right"/>
      </w:tabs>
      <w:spacing w:after="0" w:line="240" w:lineRule="auto"/>
    </w:pPr>
  </w:style>
  <w:style w:styleId="26" w:type="paragraph">
    <w:name w:val="Subtitle"/>
    <w:basedOn w:val="1"/>
    <w:next w:val="1"/>
    <w:link w:val="143"/>
    <w:qFormat/>
    <w:uiPriority w:val="11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14:textFill>
        <w14:solidFill>
          <w14:schemeClr w14:val="accent1"/>
        </w14:solidFill>
      </w14:textFill>
    </w:rPr>
  </w:style>
  <w:style w:styleId="27" w:type="paragraph">
    <w:name w:val="List"/>
    <w:basedOn w:val="1"/>
    <w:unhideWhenUsed/>
    <w:uiPriority w:val="99"/>
    <w:pPr>
      <w:ind w:hanging="360" w:left="360"/>
      <w:contextualSpacing/>
    </w:pPr>
  </w:style>
  <w:style w:styleId="28" w:type="paragraph">
    <w:name w:val="Body Text 2"/>
    <w:basedOn w:val="1"/>
    <w:link w:val="146"/>
    <w:unhideWhenUsed/>
    <w:uiPriority w:val="99"/>
    <w:pPr>
      <w:spacing w:after="120" w:line="480" w:lineRule="auto"/>
    </w:pPr>
  </w:style>
  <w:style w:styleId="29" w:type="paragraph">
    <w:name w:val="List Continue 2"/>
    <w:basedOn w:val="1"/>
    <w:unhideWhenUsed/>
    <w:uiPriority w:val="99"/>
    <w:pPr>
      <w:spacing w:after="120"/>
      <w:ind w:left="720"/>
      <w:contextualSpacing/>
    </w:pPr>
  </w:style>
  <w:style w:styleId="30" w:type="paragraph">
    <w:name w:val="List Continue 3"/>
    <w:basedOn w:val="1"/>
    <w:unhideWhenUsed/>
    <w:uiPriority w:val="99"/>
    <w:pPr>
      <w:spacing w:after="120"/>
      <w:ind w:left="1080"/>
      <w:contextualSpacing/>
    </w:pPr>
  </w:style>
  <w:style w:styleId="31" w:type="paragraph">
    <w:name w:val="Title"/>
    <w:basedOn w:val="1"/>
    <w:next w:val="1"/>
    <w:link w:val="142"/>
    <w:qFormat/>
    <w:uiPriority w:val="10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75E"/>
      <w:spacing w:val="5"/>
      <w:kern w:val="28"/>
      <w:sz w:val="52"/>
      <w:szCs w:val="52"/>
    </w:rPr>
  </w:style>
  <w:style w:styleId="33" w:type="table">
    <w:name w:val="Table Grid"/>
    <w:basedOn w:val="32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34" w:type="table">
    <w:name w:val="Light Shading"/>
    <w:basedOn w:val="32"/>
    <w:uiPriority w:val="60"/>
    <w:pPr>
      <w:spacing w:after="0" w:line="240" w:lineRule="auto"/>
    </w:pPr>
    <w:rPr>
      <w:color w:themeColor="text1" w:themeShade="BF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</w:style>
  <w:style w:styleId="35" w:type="table">
    <w:name w:val="Light Shading Accent 1"/>
    <w:basedOn w:val="32"/>
    <w:uiPriority w:val="60"/>
    <w:pPr>
      <w:spacing w:after="0" w:line="240" w:lineRule="auto"/>
    </w:pPr>
    <w:rPr>
      <w:color w:themeColor="accent1" w:themeShade="BF" w:val="376092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36" w:type="table">
    <w:name w:val="Light Shading Accent 2"/>
    <w:basedOn w:val="32"/>
    <w:uiPriority w:val="60"/>
    <w:pPr>
      <w:spacing w:after="0" w:line="240" w:lineRule="auto"/>
    </w:pPr>
    <w:rPr>
      <w:color w:themeColor="accent2" w:themeShade="BF" w:val="953735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3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3" w:themeFill="accent2" w:themeFillTint="3F" w:val="clear"/>
      </w:tcPr>
    </w:tblStylePr>
  </w:style>
  <w:style w:styleId="37" w:type="table">
    <w:name w:val="Light Shading Accent 3"/>
    <w:basedOn w:val="32"/>
    <w:uiPriority w:val="60"/>
    <w:pPr>
      <w:spacing w:after="0" w:line="240" w:lineRule="auto"/>
    </w:pPr>
    <w:rPr>
      <w:color w:themeColor="accent3" w:themeShade="BF" w:val="77933C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38" w:type="table">
    <w:name w:val="Light Shading Accent 4"/>
    <w:basedOn w:val="32"/>
    <w:uiPriority w:val="60"/>
    <w:pPr>
      <w:spacing w:after="0" w:line="240" w:lineRule="auto"/>
    </w:pPr>
    <w:rPr>
      <w:color w:themeColor="accent4" w:themeShade="BF" w:val="604A7B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39" w:type="table">
    <w:name w:val="Light Shading Accent 5"/>
    <w:basedOn w:val="32"/>
    <w:uiPriority w:val="60"/>
    <w:pPr>
      <w:spacing w:after="0" w:line="240" w:lineRule="auto"/>
    </w:pPr>
    <w:rPr>
      <w:color w:themeColor="accent5" w:themeShade="BF" w:val="31859C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0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0" w:themeFill="accent5" w:themeFillTint="3F" w:val="clear"/>
      </w:tcPr>
    </w:tblStylePr>
  </w:style>
  <w:style w:styleId="40" w:type="table">
    <w:name w:val="Light Shading Accent 6"/>
    <w:basedOn w:val="32"/>
    <w:uiPriority w:val="60"/>
    <w:pPr>
      <w:spacing w:after="0" w:line="240" w:lineRule="auto"/>
    </w:pPr>
    <w:rPr>
      <w:color w:themeColor="accent6" w:themeShade="BF" w:val="E46C0A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5D1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5D1" w:themeFill="accent6" w:themeFillTint="3F" w:val="clear"/>
      </w:tcPr>
    </w:tblStylePr>
  </w:style>
  <w:style w:styleId="41" w:type="table">
    <w:name w:val="Light List"/>
    <w:basedOn w:val="32"/>
    <w:uiPriority w:val="6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42" w:type="table">
    <w:name w:val="Light List Accent 1"/>
    <w:basedOn w:val="32"/>
    <w:uiPriority w:val="6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43" w:type="table">
    <w:name w:val="Light List Accent 2"/>
    <w:basedOn w:val="32"/>
    <w:uiPriority w:val="6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44" w:type="table">
    <w:name w:val="Light List Accent 3"/>
    <w:basedOn w:val="32"/>
    <w:uiPriority w:val="6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45" w:type="table">
    <w:name w:val="Light List Accent 4"/>
    <w:basedOn w:val="32"/>
    <w:uiPriority w:val="6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46" w:type="table">
    <w:name w:val="Light List Accent 5"/>
    <w:basedOn w:val="32"/>
    <w:uiPriority w:val="6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47" w:type="table">
    <w:name w:val="Light List Accent 6"/>
    <w:basedOn w:val="32"/>
    <w:uiPriority w:val="6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48" w:type="table">
    <w:name w:val="Light Grid"/>
    <w:basedOn w:val="32"/>
    <w:uiPriority w:val="62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styleId="49" w:type="table">
    <w:name w:val="Light Grid Accent 1"/>
    <w:basedOn w:val="32"/>
    <w:uiPriority w:val="62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styleId="50" w:type="table">
    <w:name w:val="Light Grid Accent 2"/>
    <w:basedOn w:val="32"/>
    <w:uiPriority w:val="62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styleId="51" w:type="table">
    <w:name w:val="Light Grid Accent 3"/>
    <w:basedOn w:val="32"/>
    <w:uiPriority w:val="62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styleId="52" w:type="table">
    <w:name w:val="Light Grid Accent 4"/>
    <w:basedOn w:val="32"/>
    <w:uiPriority w:val="62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styleId="53" w:type="table">
    <w:name w:val="Light Grid Accent 5"/>
    <w:basedOn w:val="32"/>
    <w:uiPriority w:val="62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styleId="54" w:type="table">
    <w:name w:val="Light Grid Accent 6"/>
    <w:basedOn w:val="32"/>
    <w:uiPriority w:val="62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styleId="55" w:type="table">
    <w:name w:val="Medium Shading 1"/>
    <w:basedOn w:val="32"/>
    <w:uiPriority w:val="63"/>
    <w:pPr>
      <w:spacing w:after="0" w:line="240" w:lineRule="auto"/>
    </w:pPr>
    <w:tblPr>
      <w:tblBorders>
        <w:top w:color="3F3F3F" w:space="0" w:sz="8" w:themeColor="text1" w:themeTint="BF" w:val="single"/>
        <w:left w:color="3F3F3F" w:space="0" w:sz="8" w:themeColor="text1" w:themeTint="BF" w:val="single"/>
        <w:bottom w:color="3F3F3F" w:space="0" w:sz="8" w:themeColor="text1" w:themeTint="BF" w:val="single"/>
        <w:right w:color="3F3F3F" w:space="0" w:sz="8" w:themeColor="text1" w:themeTint="BF" w:val="single"/>
        <w:insideH w:color="3F3F3F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3F3F3F" w:space="0" w:sz="8" w:themeColor="text1" w:themeTint="BF" w:val="single"/>
          <w:left w:color="3F3F3F" w:space="0" w:sz="8" w:themeColor="text1" w:themeTint="BF" w:val="single"/>
          <w:bottom w:color="3F3F3F" w:space="0" w:sz="8" w:themeColor="text1" w:themeTint="BF" w:val="single"/>
          <w:right w:color="3F3F3F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F3F3F" w:space="0" w:sz="6" w:themeColor="text1" w:themeTint="BF" w:val="double"/>
          <w:left w:color="3F3F3F" w:space="0" w:sz="8" w:themeColor="text1" w:themeTint="BF" w:val="single"/>
          <w:bottom w:color="3F3F3F" w:space="0" w:sz="8" w:themeColor="text1" w:themeTint="BF" w:val="single"/>
          <w:right w:color="3F3F3F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FBF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FBFBF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56" w:type="table">
    <w:name w:val="Medium Shading 1 Accent 1"/>
    <w:basedOn w:val="32"/>
    <w:uiPriority w:val="63"/>
    <w:pPr>
      <w:spacing w:after="0" w:line="240" w:lineRule="auto"/>
    </w:pPr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57" w:type="table">
    <w:name w:val="Medium Shading 1 Accent 2"/>
    <w:basedOn w:val="32"/>
    <w:uiPriority w:val="63"/>
    <w:pPr>
      <w:spacing w:after="0" w:line="240" w:lineRule="auto"/>
    </w:pPr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3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3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58" w:type="table">
    <w:name w:val="Medium Shading 1 Accent 3"/>
    <w:basedOn w:val="32"/>
    <w:uiPriority w:val="63"/>
    <w:pPr>
      <w:spacing w:after="0" w:line="240" w:lineRule="auto"/>
    </w:pPr>
    <w:tblPr>
      <w:tblBorders>
        <w:top w:color="B4CC82" w:space="0" w:sz="8" w:themeColor="accent3" w:themeTint="BF" w:val="single"/>
        <w:left w:color="B4CC82" w:space="0" w:sz="8" w:themeColor="accent3" w:themeTint="BF" w:val="single"/>
        <w:bottom w:color="B4CC82" w:space="0" w:sz="8" w:themeColor="accent3" w:themeTint="BF" w:val="single"/>
        <w:right w:color="B4CC82" w:space="0" w:sz="8" w:themeColor="accent3" w:themeTint="BF" w:val="single"/>
        <w:insideH w:color="B4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B4CC82" w:space="0" w:sz="8" w:themeColor="accent3" w:themeTint="BF" w:val="single"/>
          <w:left w:color="B4CC82" w:space="0" w:sz="8" w:themeColor="accent3" w:themeTint="BF" w:val="single"/>
          <w:bottom w:color="B4CC82" w:space="0" w:sz="8" w:themeColor="accent3" w:themeTint="BF" w:val="single"/>
          <w:right w:color="B4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4CC82" w:space="0" w:sz="6" w:themeColor="accent3" w:themeTint="BF" w:val="double"/>
          <w:left w:color="B4CC82" w:space="0" w:sz="8" w:themeColor="accent3" w:themeTint="BF" w:val="single"/>
          <w:bottom w:color="B4CC82" w:space="0" w:sz="8" w:themeColor="accent3" w:themeTint="BF" w:val="single"/>
          <w:right w:color="B4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59" w:type="table">
    <w:name w:val="Medium Shading 1 Accent 4"/>
    <w:basedOn w:val="32"/>
    <w:uiPriority w:val="63"/>
    <w:pPr>
      <w:spacing w:after="0" w:line="240" w:lineRule="auto"/>
    </w:pPr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60" w:type="table">
    <w:name w:val="Medium Shading 1 Accent 5"/>
    <w:basedOn w:val="32"/>
    <w:uiPriority w:val="63"/>
    <w:pPr>
      <w:spacing w:after="0" w:line="240" w:lineRule="auto"/>
    </w:pPr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0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0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61" w:type="table">
    <w:name w:val="Medium Shading 1 Accent 6"/>
    <w:basedOn w:val="32"/>
    <w:uiPriority w:val="63"/>
    <w:pPr>
      <w:spacing w:after="0" w:line="240" w:lineRule="auto"/>
    </w:pPr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5D1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5D1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62" w:type="table">
    <w:name w:val="Medium Shading 2"/>
    <w:basedOn w:val="3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3" w:type="table">
    <w:name w:val="Medium Shading 2 Accent 1"/>
    <w:basedOn w:val="3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4" w:type="table">
    <w:name w:val="Medium Shading 2 Accent 2"/>
    <w:basedOn w:val="3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5" w:type="table">
    <w:name w:val="Medium Shading 2 Accent 3"/>
    <w:basedOn w:val="3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6" w:type="table">
    <w:name w:val="Medium Shading 2 Accent 4"/>
    <w:basedOn w:val="3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7" w:type="table">
    <w:name w:val="Medium Shading 2 Accent 5"/>
    <w:basedOn w:val="3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8" w:type="table">
    <w:name w:val="Medium Shading 2 Accent 6"/>
    <w:basedOn w:val="3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9" w:type="table">
    <w:name w:val="Medium List 1"/>
    <w:basedOn w:val="32"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BFBFBF" w:themeFill="text1" w:themeFillTint="3F" w:val="clear"/>
      </w:tcPr>
    </w:tblStylePr>
    <w:tblStylePr w:type="band1Horz">
      <w:tblPr/>
      <w:tcPr>
        <w:shd w:color="auto" w:fill="BFBFBF" w:themeFill="text1" w:themeFillTint="3F" w:val="clear"/>
      </w:tcPr>
    </w:tblStylePr>
  </w:style>
  <w:style w:styleId="70" w:type="table">
    <w:name w:val="Medium List 1 Accent 1"/>
    <w:basedOn w:val="32"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71" w:type="table">
    <w:name w:val="Medium List 1 Accent 2"/>
    <w:basedOn w:val="32"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3" w:themeFill="accent2" w:themeFillTint="3F" w:val="clear"/>
      </w:tcPr>
    </w:tblStylePr>
    <w:tblStylePr w:type="band1Horz">
      <w:tblPr/>
      <w:tcPr>
        <w:shd w:color="auto" w:fill="EFD3D3" w:themeFill="accent2" w:themeFillTint="3F" w:val="clear"/>
      </w:tcPr>
    </w:tblStylePr>
  </w:style>
  <w:style w:styleId="72" w:type="table">
    <w:name w:val="Medium List 1 Accent 3"/>
    <w:basedOn w:val="32"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73" w:type="table">
    <w:name w:val="Medium List 1 Accent 4"/>
    <w:basedOn w:val="32"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74" w:type="table">
    <w:name w:val="Medium List 1 Accent 5"/>
    <w:basedOn w:val="32"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0" w:themeFill="accent5" w:themeFillTint="3F" w:val="clear"/>
      </w:tcPr>
    </w:tblStylePr>
    <w:tblStylePr w:type="band1Horz">
      <w:tblPr/>
      <w:tcPr>
        <w:shd w:color="auto" w:fill="D2EAF0" w:themeFill="accent5" w:themeFillTint="3F" w:val="clear"/>
      </w:tcPr>
    </w:tblStylePr>
  </w:style>
  <w:style w:styleId="75" w:type="table">
    <w:name w:val="Medium List 1 Accent 6"/>
    <w:basedOn w:val="32"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5D1" w:themeFill="accent6" w:themeFillTint="3F" w:val="clear"/>
      </w:tcPr>
    </w:tblStylePr>
    <w:tblStylePr w:type="band1Horz">
      <w:tblPr/>
      <w:tcPr>
        <w:shd w:color="auto" w:fill="FDE5D1" w:themeFill="accent6" w:themeFillTint="3F" w:val="clear"/>
      </w:tcPr>
    </w:tblStylePr>
  </w:style>
  <w:style w:styleId="76" w:type="table">
    <w:name w:val="Medium List 2"/>
    <w:basedOn w:val="32"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FBFBF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77" w:type="table">
    <w:name w:val="Medium List 2 Accent 1"/>
    <w:basedOn w:val="32"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78" w:type="table">
    <w:name w:val="Medium List 2 Accent 2"/>
    <w:basedOn w:val="32"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3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3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79" w:type="table">
    <w:name w:val="Medium List 2 Accent 3"/>
    <w:basedOn w:val="32"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80" w:type="table">
    <w:name w:val="Medium List 2 Accent 4"/>
    <w:basedOn w:val="32"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81" w:type="table">
    <w:name w:val="Medium List 2 Accent 5"/>
    <w:basedOn w:val="32"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0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0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82" w:type="table">
    <w:name w:val="Medium List 2 Accent 6"/>
    <w:basedOn w:val="32"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5D1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5D1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83" w:type="table">
    <w:name w:val="Medium Grid 1"/>
    <w:basedOn w:val="32"/>
    <w:uiPriority w:val="67"/>
    <w:pPr>
      <w:spacing w:after="0" w:line="240" w:lineRule="auto"/>
    </w:pPr>
    <w:tblPr>
      <w:tblBorders>
        <w:top w:color="3F3F3F" w:space="0" w:sz="8" w:themeColor="text1" w:themeTint="BF" w:val="single"/>
        <w:left w:color="3F3F3F" w:space="0" w:sz="8" w:themeColor="text1" w:themeTint="BF" w:val="single"/>
        <w:bottom w:color="3F3F3F" w:space="0" w:sz="8" w:themeColor="text1" w:themeTint="BF" w:val="single"/>
        <w:right w:color="3F3F3F" w:space="0" w:sz="8" w:themeColor="text1" w:themeTint="BF" w:val="single"/>
        <w:insideH w:color="3F3F3F" w:space="0" w:sz="8" w:themeColor="text1" w:themeTint="BF" w:val="single"/>
        <w:insideV w:color="3F3F3F" w:space="0" w:sz="8" w:themeColor="text1" w:themeTint="BF" w:val="single"/>
      </w:tblBorders>
    </w:tblPr>
    <w:tcPr>
      <w:shd w:color="auto" w:fill="BFBFBF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3F3F3F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7F7F7F" w:themeFill="text1" w:themeFillTint="7F" w:val="clear"/>
      </w:tcPr>
    </w:tblStylePr>
    <w:tblStylePr w:type="band1Horz">
      <w:tblPr/>
      <w:tcPr>
        <w:shd w:color="auto" w:fill="7F7F7F" w:themeFill="text1" w:themeFillTint="7F" w:val="clear"/>
      </w:tcPr>
    </w:tblStylePr>
  </w:style>
  <w:style w:styleId="84" w:type="table">
    <w:name w:val="Medium Grid 1 Accent 1"/>
    <w:basedOn w:val="32"/>
    <w:uiPriority w:val="67"/>
    <w:pPr>
      <w:spacing w:after="0" w:line="240" w:lineRule="auto"/>
    </w:pPr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C0DE" w:themeFill="accent1" w:themeFillTint="7F" w:val="clear"/>
      </w:tcPr>
    </w:tblStylePr>
    <w:tblStylePr w:type="band1Horz">
      <w:tblPr/>
      <w:tcPr>
        <w:shd w:color="auto" w:fill="A7C0DE" w:themeFill="accent1" w:themeFillTint="7F" w:val="clear"/>
      </w:tcPr>
    </w:tblStylePr>
  </w:style>
  <w:style w:styleId="85" w:type="table">
    <w:name w:val="Medium Grid 1 Accent 2"/>
    <w:basedOn w:val="32"/>
    <w:uiPriority w:val="67"/>
    <w:pPr>
      <w:spacing w:after="0" w:line="240" w:lineRule="auto"/>
    </w:pPr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3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86" w:type="table">
    <w:name w:val="Medium Grid 1 Accent 3"/>
    <w:basedOn w:val="32"/>
    <w:uiPriority w:val="67"/>
    <w:pPr>
      <w:spacing w:after="0" w:line="240" w:lineRule="auto"/>
    </w:pPr>
    <w:tblPr>
      <w:tblBorders>
        <w:top w:color="B4CC82" w:space="0" w:sz="8" w:themeColor="accent3" w:themeTint="BF" w:val="single"/>
        <w:left w:color="B4CC82" w:space="0" w:sz="8" w:themeColor="accent3" w:themeTint="BF" w:val="single"/>
        <w:bottom w:color="B4CC82" w:space="0" w:sz="8" w:themeColor="accent3" w:themeTint="BF" w:val="single"/>
        <w:right w:color="B4CC82" w:space="0" w:sz="8" w:themeColor="accent3" w:themeTint="BF" w:val="single"/>
        <w:insideH w:color="B4CC82" w:space="0" w:sz="8" w:themeColor="accent3" w:themeTint="BF" w:val="single"/>
        <w:insideV w:color="B4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4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87" w:type="table">
    <w:name w:val="Medium Grid 1 Accent 4"/>
    <w:basedOn w:val="32"/>
    <w:uiPriority w:val="67"/>
    <w:pPr>
      <w:spacing w:after="0" w:line="240" w:lineRule="auto"/>
    </w:pPr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88" w:type="table">
    <w:name w:val="Medium Grid 1 Accent 5"/>
    <w:basedOn w:val="32"/>
    <w:uiPriority w:val="67"/>
    <w:pPr>
      <w:spacing w:after="0" w:line="240" w:lineRule="auto"/>
    </w:pPr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0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89" w:type="table">
    <w:name w:val="Medium Grid 1 Accent 6"/>
    <w:basedOn w:val="32"/>
    <w:uiPriority w:val="67"/>
    <w:pPr>
      <w:spacing w:after="0" w:line="240" w:lineRule="auto"/>
    </w:pPr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5D1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90" w:type="table">
    <w:name w:val="Medium Grid 2"/>
    <w:basedOn w:val="32"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BFBFBF" w:themeFill="text1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E5E5E5" w:themeFill="text1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7F7F7F" w:themeFill="text1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7F7F7F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1" w:type="table">
    <w:name w:val="Medium Grid 2 Accent 1"/>
    <w:basedOn w:val="32"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C0DE" w:themeFill="accent1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7C0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2" w:type="table">
    <w:name w:val="Medium Grid 2 Accent 2"/>
    <w:basedOn w:val="32"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3" w:themeFill="accent2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3" w:type="table">
    <w:name w:val="Medium Grid 2 Accent 3"/>
    <w:basedOn w:val="32"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4" w:type="table">
    <w:name w:val="Medium Grid 2 Accent 4"/>
    <w:basedOn w:val="32"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2EFF5" w:themeFill="accent4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5" w:type="table">
    <w:name w:val="Medium Grid 2 Accent 5"/>
    <w:basedOn w:val="32"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0" w:themeFill="accent5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6" w:type="table">
    <w:name w:val="Medium Grid 2 Accent 6"/>
    <w:basedOn w:val="32"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5D1" w:themeFill="accent6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7" w:type="table">
    <w:name w:val="Medium Grid 3"/>
    <w:basedOn w:val="3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FBFBF" w:themeFill="text1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7F7F7F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7F" w:val="clear"/>
      </w:tcPr>
    </w:tblStylePr>
  </w:style>
  <w:style w:styleId="98" w:type="table">
    <w:name w:val="Medium Grid 3 Accent 1"/>
    <w:basedOn w:val="3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C0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7F" w:val="clear"/>
      </w:tcPr>
    </w:tblStylePr>
  </w:style>
  <w:style w:styleId="99" w:type="table">
    <w:name w:val="Medium Grid 3 Accent 2"/>
    <w:basedOn w:val="3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3" w:themeFill="accent2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7F" w:val="clear"/>
      </w:tcPr>
    </w:tblStylePr>
  </w:style>
  <w:style w:styleId="100" w:type="table">
    <w:name w:val="Medium Grid 3 Accent 3"/>
    <w:basedOn w:val="3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7F" w:val="clear"/>
      </w:tcPr>
    </w:tblStylePr>
  </w:style>
  <w:style w:styleId="101" w:type="table">
    <w:name w:val="Medium Grid 3 Accent 4"/>
    <w:basedOn w:val="3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7F" w:val="clear"/>
      </w:tcPr>
    </w:tblStylePr>
  </w:style>
  <w:style w:styleId="102" w:type="table">
    <w:name w:val="Medium Grid 3 Accent 5"/>
    <w:basedOn w:val="3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0" w:themeFill="accent5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7F" w:val="clear"/>
      </w:tcPr>
    </w:tblStylePr>
  </w:style>
  <w:style w:styleId="103" w:type="table">
    <w:name w:val="Medium Grid 3 Accent 6"/>
    <w:basedOn w:val="3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5D1" w:themeFill="accent6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7F" w:val="clear"/>
      </w:tcPr>
    </w:tblStylePr>
  </w:style>
  <w:style w:styleId="104" w:type="table">
    <w:name w:val="Dark List"/>
    <w:basedOn w:val="32"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105" w:type="table">
    <w:name w:val="Dark List Accent 1"/>
    <w:basedOn w:val="32"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1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60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60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60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6091" w:themeFill="accent1" w:themeFillShade="BF" w:val="clear"/>
      </w:tcPr>
    </w:tblStylePr>
  </w:style>
  <w:style w:styleId="106" w:type="table">
    <w:name w:val="Dark List Accent 2"/>
    <w:basedOn w:val="32"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7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7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7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734" w:themeFill="accent2" w:themeFillShade="BF" w:val="clear"/>
      </w:tcPr>
    </w:tblStylePr>
  </w:style>
  <w:style w:styleId="107" w:type="table">
    <w:name w:val="Dark List Accent 3"/>
    <w:basedOn w:val="32"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7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108" w:type="table">
    <w:name w:val="Dark List Accent 4"/>
    <w:basedOn w:val="32"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0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109" w:type="table">
    <w:name w:val="Dark List Accent 5"/>
    <w:basedOn w:val="32"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110" w:type="table">
    <w:name w:val="Dark List Accent 6"/>
    <w:basedOn w:val="32"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9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9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9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9" w:themeFill="accent6" w:themeFillShade="BF" w:val="clear"/>
      </w:tcPr>
    </w:tblStylePr>
  </w:style>
  <w:style w:styleId="111" w:type="table">
    <w:name w:val="Colorful Shading"/>
    <w:basedOn w:val="32"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E5E5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7F7F7F" w:themeFill="text1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12" w:type="table">
    <w:name w:val="Colorful Shading Accent 1"/>
    <w:basedOn w:val="32"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B4D74" w:themeFill="accent1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2B4D74" w:themeFill="accent1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B4D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C0DE" w:themeFill="accent1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13" w:type="table">
    <w:name w:val="Colorful Shading Accent 2"/>
    <w:basedOn w:val="32"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14" w:type="table">
    <w:name w:val="Colorful Shading Accent 3"/>
    <w:basedOn w:val="32"/>
    <w:qFormat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15" w:type="table">
    <w:name w:val="Colorful Shading Accent 4"/>
    <w:basedOn w:val="32"/>
    <w:qFormat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5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4C3A62" w:themeFill="accent4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4C3A62" w:themeFill="accent4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A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16" w:type="table">
    <w:name w:val="Colorful Shading Accent 5"/>
    <w:basedOn w:val="32"/>
    <w:qFormat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17" w:type="table">
    <w:name w:val="Colorful Shading Accent 6"/>
    <w:basedOn w:val="32"/>
    <w:qFormat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B65607" w:themeFill="accent6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B65607" w:themeFill="accent6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7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18" w:type="table">
    <w:name w:val="Colorful List"/>
    <w:basedOn w:val="32"/>
    <w:qFormat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color="auto" w:fill="E5E5E5" w:themeFill="text1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F3B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119" w:type="table">
    <w:name w:val="Colorful List Accent 1"/>
    <w:basedOn w:val="32"/>
    <w:qFormat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F3B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120" w:type="table">
    <w:name w:val="Colorful List Accent 2"/>
    <w:basedOn w:val="32"/>
    <w:qFormat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F3B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3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121" w:type="table">
    <w:name w:val="Colorful List Accent 3"/>
    <w:basedOn w:val="32"/>
    <w:qFormat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F83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122" w:type="table">
    <w:name w:val="Colorful List Accent 4"/>
    <w:basedOn w:val="32"/>
    <w:qFormat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color="auto" w:fill="F2EFF5" w:themeFill="accent4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D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123" w:type="table">
    <w:name w:val="Colorful List Accent 5"/>
    <w:basedOn w:val="32"/>
    <w:qFormat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F3730A" w:themeFill="accent6" w:themeFillShade="CC" w:val="clear"/>
      </w:tcPr>
    </w:tblStylePr>
    <w:tblStylePr w:type="lastRow">
      <w:rPr>
        <w:b/>
        <w:bCs/>
        <w:color w:themeColor="accent6" w:themeShade="CC" w:val="F3740B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0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124" w:type="table">
    <w:name w:val="Colorful List Accent 6"/>
    <w:basedOn w:val="32"/>
    <w:qFormat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58EA6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5D1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125" w:type="table">
    <w:name w:val="Colorful Grid"/>
    <w:basedOn w:val="32"/>
    <w:qFormat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7F7F7F" w:themeFill="text1" w:themeFillTint="7F" w:val="clear"/>
      </w:tcPr>
    </w:tblStylePr>
    <w:tblStylePr w:type="band1Horz">
      <w:tblPr/>
      <w:tcPr>
        <w:shd w:color="auto" w:fill="7F7F7F" w:themeFill="text1" w:themeFillTint="7F" w:val="clear"/>
      </w:tcPr>
    </w:tblStylePr>
  </w:style>
  <w:style w:styleId="126" w:type="table">
    <w:name w:val="Colorful Grid Accent 1"/>
    <w:basedOn w:val="32"/>
    <w:qFormat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BF" w:val="clear"/>
      </w:tcPr>
    </w:tblStylePr>
    <w:tblStylePr w:type="band1Vert">
      <w:tblPr/>
      <w:tcPr>
        <w:shd w:color="auto" w:fill="A7C0DE" w:themeFill="accent1" w:themeFillTint="7F" w:val="clear"/>
      </w:tcPr>
    </w:tblStylePr>
    <w:tblStylePr w:type="band1Horz">
      <w:tblPr/>
      <w:tcPr>
        <w:shd w:color="auto" w:fill="A7C0DE" w:themeFill="accent1" w:themeFillTint="7F" w:val="clear"/>
      </w:tcPr>
    </w:tblStylePr>
  </w:style>
  <w:style w:styleId="127" w:type="table">
    <w:name w:val="Colorful Grid Accent 2"/>
    <w:basedOn w:val="32"/>
    <w:qFormat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28" w:type="table">
    <w:name w:val="Colorful Grid Accent 3"/>
    <w:basedOn w:val="32"/>
    <w:qFormat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29" w:type="table">
    <w:name w:val="Colorful Grid Accent 4"/>
    <w:basedOn w:val="32"/>
    <w:qFormat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30" w:type="table">
    <w:name w:val="Colorful Grid Accent 5"/>
    <w:basedOn w:val="32"/>
    <w:qFormat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31" w:type="table">
    <w:name w:val="Colorful Grid Accent 6"/>
    <w:basedOn w:val="32"/>
    <w:qFormat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133" w:type="character">
    <w:name w:val="Strong"/>
    <w:basedOn w:val="132"/>
    <w:qFormat/>
    <w:uiPriority w:val="22"/>
    <w:rPr>
      <w:b/>
      <w:bCs/>
    </w:rPr>
  </w:style>
  <w:style w:styleId="134" w:type="character">
    <w:name w:val="Emphasis"/>
    <w:basedOn w:val="132"/>
    <w:qFormat/>
    <w:uiPriority w:val="20"/>
    <w:rPr>
      <w:i/>
      <w:iCs/>
    </w:rPr>
  </w:style>
  <w:style w:styleId="135" w:type="character">
    <w:name w:val="Hyperlink"/>
    <w:basedOn w:val="132"/>
    <w:unhideWhenUsed/>
    <w:qFormat/>
    <w:uiPriority w:val="99"/>
    <w:rPr>
      <w:color w:themeColor="hyperlink" w:val="0000FF"/>
      <w:u w:val="single"/>
      <w14:textFill>
        <w14:solidFill>
          <w14:schemeClr w14:val="hlink"/>
        </w14:solidFill>
      </w14:textFill>
    </w:rPr>
  </w:style>
  <w:style w:customStyle="1" w:styleId="136" w:type="character">
    <w:name w:val="页眉 字符"/>
    <w:basedOn w:val="132"/>
    <w:link w:val="25"/>
    <w:uiPriority w:val="99"/>
  </w:style>
  <w:style w:customStyle="1" w:styleId="137" w:type="character">
    <w:name w:val="页脚 字符"/>
    <w:basedOn w:val="132"/>
    <w:link w:val="24"/>
    <w:uiPriority w:val="99"/>
  </w:style>
  <w:style w:styleId="138" w:type="paragraph">
    <w:name w:val="No Spacing"/>
    <w:qFormat/>
    <w:uiPriority w:val="1"/>
    <w:pPr>
      <w:spacing w:after="0" w:line="240" w:lineRule="auto"/>
    </w:pPr>
    <w:rPr>
      <w:rFonts w:asciiTheme="minorHAnsi" w:cstheme="minorBidi" w:eastAsiaTheme="minorEastAsia" w:hAnsiTheme="minorHAnsi"/>
      <w:sz w:val="22"/>
      <w:szCs w:val="22"/>
      <w:lang w:bidi="ar-SA" w:eastAsia="en-US" w:val="en-US"/>
    </w:rPr>
  </w:style>
  <w:style w:customStyle="1" w:styleId="139" w:type="character">
    <w:name w:val="标题 1 字符"/>
    <w:basedOn w:val="132"/>
    <w:link w:val="3"/>
    <w:uiPriority w:val="9"/>
    <w:rPr>
      <w:rFonts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customStyle="1" w:styleId="140" w:type="character">
    <w:name w:val="标题 2 字符"/>
    <w:basedOn w:val="132"/>
    <w:link w:val="4"/>
    <w:uiPriority w:val="9"/>
    <w:rPr>
      <w:rFonts w:asciiTheme="majorHAnsi" w:cstheme="majorBidi" w:eastAsiaTheme="majorEastAsia" w:hAnsiTheme="majorHAnsi"/>
      <w:b/>
      <w:bCs/>
      <w:color w:themeColor="accent1" w:val="4F81BD"/>
      <w:sz w:val="26"/>
      <w:szCs w:val="26"/>
      <w14:textFill>
        <w14:solidFill>
          <w14:schemeClr w14:val="accent1"/>
        </w14:solidFill>
      </w14:textFill>
    </w:rPr>
  </w:style>
  <w:style w:customStyle="1" w:styleId="141" w:type="character">
    <w:name w:val="标题 3 字符"/>
    <w:basedOn w:val="132"/>
    <w:link w:val="5"/>
    <w:uiPriority w:val="9"/>
    <w:rPr>
      <w:rFonts w:asciiTheme="majorHAnsi" w:cstheme="majorBidi" w:eastAsiaTheme="majorEastAsia" w:hAnsiTheme="majorHAnsi"/>
      <w:b/>
      <w:bCs/>
      <w:color w:themeColor="accent1" w:val="4F81BD"/>
      <w14:textFill>
        <w14:solidFill>
          <w14:schemeClr w14:val="accent1"/>
        </w14:solidFill>
      </w14:textFill>
    </w:rPr>
  </w:style>
  <w:style w:customStyle="1" w:styleId="142" w:type="character">
    <w:name w:val="标题 字符"/>
    <w:basedOn w:val="132"/>
    <w:link w:val="31"/>
    <w:uiPriority w:val="10"/>
    <w:rPr>
      <w:rFonts w:asciiTheme="majorHAnsi" w:cstheme="majorBidi" w:eastAsiaTheme="majorEastAsia" w:hAnsiTheme="majorHAnsi"/>
      <w:color w:themeColor="text2" w:themeShade="BF" w:val="17375E"/>
      <w:spacing w:val="5"/>
      <w:kern w:val="28"/>
      <w:sz w:val="52"/>
      <w:szCs w:val="52"/>
    </w:rPr>
  </w:style>
  <w:style w:customStyle="1" w:styleId="143" w:type="character">
    <w:name w:val="副标题 字符"/>
    <w:basedOn w:val="132"/>
    <w:link w:val="26"/>
    <w:uiPriority w:val="11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14:textFill>
        <w14:solidFill>
          <w14:schemeClr w14:val="accent1"/>
        </w14:solidFill>
      </w14:textFill>
    </w:rPr>
  </w:style>
  <w:style w:styleId="144" w:type="paragraph">
    <w:name w:val="List Paragraph"/>
    <w:basedOn w:val="1"/>
    <w:qFormat/>
    <w:uiPriority w:val="34"/>
    <w:pPr>
      <w:ind w:left="720"/>
      <w:contextualSpacing/>
    </w:pPr>
  </w:style>
  <w:style w:customStyle="1" w:styleId="145" w:type="character">
    <w:name w:val="正文文本 字符"/>
    <w:basedOn w:val="132"/>
    <w:link w:val="19"/>
    <w:uiPriority w:val="99"/>
  </w:style>
  <w:style w:customStyle="1" w:styleId="146" w:type="character">
    <w:name w:val="正文文本 2 字符"/>
    <w:basedOn w:val="132"/>
    <w:link w:val="28"/>
    <w:uiPriority w:val="99"/>
  </w:style>
  <w:style w:customStyle="1" w:styleId="147" w:type="character">
    <w:name w:val="正文文本 3 字符"/>
    <w:basedOn w:val="132"/>
    <w:link w:val="17"/>
    <w:uiPriority w:val="99"/>
    <w:rPr>
      <w:sz w:val="16"/>
      <w:szCs w:val="16"/>
    </w:rPr>
  </w:style>
  <w:style w:customStyle="1" w:styleId="148" w:type="character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styleId="149" w:type="paragraph">
    <w:name w:val="Quote"/>
    <w:basedOn w:val="1"/>
    <w:next w:val="1"/>
    <w:link w:val="150"/>
    <w:qFormat/>
    <w:uiPriority w:val="29"/>
    <w:rPr>
      <w:i/>
      <w:iCs/>
      <w:color w:themeColor="text1" w:val="000000"/>
      <w14:textFill>
        <w14:solidFill>
          <w14:schemeClr w14:val="tx1"/>
        </w14:solidFill>
      </w14:textFill>
    </w:rPr>
  </w:style>
  <w:style w:customStyle="1" w:styleId="150" w:type="character">
    <w:name w:val="引用 字符"/>
    <w:basedOn w:val="132"/>
    <w:link w:val="149"/>
    <w:uiPriority w:val="29"/>
    <w:rPr>
      <w:i/>
      <w:iCs/>
      <w:color w:themeColor="text1" w:val="000000"/>
      <w14:textFill>
        <w14:solidFill>
          <w14:schemeClr w14:val="tx1"/>
        </w14:solidFill>
      </w14:textFill>
    </w:rPr>
  </w:style>
  <w:style w:customStyle="1" w:styleId="151" w:type="character">
    <w:name w:val="标题 4 字符"/>
    <w:basedOn w:val="132"/>
    <w:link w:val="6"/>
    <w:semiHidden/>
    <w:uiPriority w:val="9"/>
    <w:rPr>
      <w:rFonts w:asciiTheme="majorHAnsi" w:cstheme="majorBidi" w:eastAsiaTheme="majorEastAsia" w:hAnsiTheme="majorHAnsi"/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customStyle="1" w:styleId="152" w:type="character">
    <w:name w:val="标题 5 字符"/>
    <w:basedOn w:val="132"/>
    <w:link w:val="7"/>
    <w:semiHidden/>
    <w:qFormat/>
    <w:uiPriority w:val="9"/>
    <w:rPr>
      <w:rFonts w:asciiTheme="majorHAnsi" w:cstheme="majorBidi" w:eastAsiaTheme="majorEastAsia" w:hAnsiTheme="majorHAnsi"/>
      <w:color w:themeColor="accent1" w:themeShade="80" w:val="254061"/>
    </w:rPr>
  </w:style>
  <w:style w:customStyle="1" w:styleId="153" w:type="character">
    <w:name w:val="标题 6 字符"/>
    <w:basedOn w:val="132"/>
    <w:link w:val="8"/>
    <w:semiHidden/>
    <w:qFormat/>
    <w:uiPriority w:val="9"/>
    <w:rPr>
      <w:rFonts w:asciiTheme="majorHAnsi" w:cstheme="majorBidi" w:eastAsiaTheme="majorEastAsia" w:hAnsiTheme="majorHAnsi"/>
      <w:i/>
      <w:iCs/>
      <w:color w:themeColor="accent1" w:themeShade="80" w:val="254061"/>
    </w:rPr>
  </w:style>
  <w:style w:customStyle="1" w:styleId="154" w:type="character">
    <w:name w:val="标题 7 字符"/>
    <w:basedOn w:val="132"/>
    <w:link w:val="9"/>
    <w:semiHidden/>
    <w:qFormat/>
    <w:uiPriority w:val="9"/>
    <w:rPr>
      <w:rFonts w:asciiTheme="majorHAnsi" w:cstheme="majorBidi" w:eastAsiaTheme="majorEastAsia" w:hAnsiTheme="majorHAnsi"/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155" w:type="character">
    <w:name w:val="标题 8 字符"/>
    <w:basedOn w:val="132"/>
    <w:link w:val="10"/>
    <w:semiHidden/>
    <w:qFormat/>
    <w:uiPriority w:val="9"/>
    <w:rPr>
      <w:rFonts w:asciiTheme="majorHAnsi" w:cstheme="majorBidi" w:eastAsiaTheme="majorEastAsia" w:hAnsiTheme="majorHAnsi"/>
      <w:color w:themeColor="accent1" w:val="4F81BD"/>
      <w:sz w:val="20"/>
      <w:szCs w:val="20"/>
      <w14:textFill>
        <w14:solidFill>
          <w14:schemeClr w14:val="accent1"/>
        </w14:solidFill>
      </w14:textFill>
    </w:rPr>
  </w:style>
  <w:style w:customStyle="1" w:styleId="156" w:type="character">
    <w:name w:val="标题 9 字符"/>
    <w:basedOn w:val="132"/>
    <w:link w:val="11"/>
    <w:semiHidden/>
    <w:qFormat/>
    <w:uiPriority w:val="9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styleId="157" w:type="paragraph">
    <w:name w:val="Intense Quote"/>
    <w:basedOn w:val="1"/>
    <w:next w:val="1"/>
    <w:link w:val="158"/>
    <w:qFormat/>
    <w:uiPriority w:val="30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customStyle="1" w:styleId="158" w:type="character">
    <w:name w:val="明显引用 字符"/>
    <w:basedOn w:val="132"/>
    <w:link w:val="157"/>
    <w:qFormat/>
    <w:uiPriority w:val="30"/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customStyle="1" w:styleId="159" w:type="character">
    <w:name w:val="Subtle Emphasis"/>
    <w:basedOn w:val="132"/>
    <w:qFormat/>
    <w:uiPriority w:val="19"/>
    <w:rPr>
      <w:i/>
      <w:iCs/>
      <w:color w:themeColor="text1" w:themeTint="80" w:val="808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customStyle="1" w:styleId="160" w:type="character">
    <w:name w:val="Intense Emphasis"/>
    <w:basedOn w:val="132"/>
    <w:qFormat/>
    <w:uiPriority w:val="21"/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customStyle="1" w:styleId="161" w:type="character">
    <w:name w:val="Subtle Reference"/>
    <w:basedOn w:val="132"/>
    <w:qFormat/>
    <w:uiPriority w:val="31"/>
    <w:rPr>
      <w:smallCaps/>
      <w:color w:themeColor="accent2" w:val="C0504D"/>
      <w:u w:val="single"/>
      <w14:textFill>
        <w14:solidFill>
          <w14:schemeClr w14:val="accent2"/>
        </w14:solidFill>
      </w14:textFill>
    </w:rPr>
  </w:style>
  <w:style w:customStyle="1" w:styleId="162" w:type="character">
    <w:name w:val="Intense Reference"/>
    <w:basedOn w:val="132"/>
    <w:qFormat/>
    <w:uiPriority w:val="32"/>
    <w:rPr>
      <w:b/>
      <w:bCs/>
      <w:smallCaps/>
      <w:color w:themeColor="accent2" w:val="C0504D"/>
      <w:spacing w:val="5"/>
      <w:u w:val="single"/>
      <w14:textFill>
        <w14:solidFill>
          <w14:schemeClr w14:val="accent2"/>
        </w14:solidFill>
      </w14:textFill>
    </w:rPr>
  </w:style>
  <w:style w:customStyle="1" w:styleId="163" w:type="character">
    <w:name w:val="Book Title"/>
    <w:basedOn w:val="132"/>
    <w:qFormat/>
    <w:uiPriority w:val="33"/>
    <w:rPr>
      <w:b/>
      <w:bCs/>
      <w:smallCaps/>
      <w:spacing w:val="5"/>
    </w:rPr>
  </w:style>
  <w:style w:customStyle="1" w:styleId="164" w:type="paragraph">
    <w:name w:val="TOC Heading"/>
    <w:basedOn w:val="3"/>
    <w:next w:val="1"/>
    <w:semiHidden/>
    <w:unhideWhenUsed/>
    <w:qFormat/>
    <w:uiPriority w:val="39"/>
    <w:pPr>
      <w:outlineLvl w:val="9"/>
    </w:pPr>
  </w:style>
  <w:style w:customStyle="1" w:styleId="165" w:type="character">
    <w:name w:val="Unresolved Mention"/>
    <w:basedOn w:val="132"/>
    <w:semiHidden/>
    <w:unhideWhenUsed/>
    <w:qFormat/>
    <w:uiPriority w:val="99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180</Words>
  <Characters>1197</Characters>
  <Lines>46</Lines>
  <Paragraphs>34</Paragraphs>
  <TotalTime>3</TotalTime>
  <ScaleCrop>false</ScaleCrop>
  <LinksUpToDate>false</LinksUpToDate>
  <CharactersWithSpaces>1348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2026-08-03T17:04:53Z</dcterms:created>
  <dcterms:modified xsi:type="dcterms:W3CDTF">2026-08-03T17:04:53Z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